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25132">
      <w:pPr>
        <w:pStyle w:val="2"/>
        <w:ind w:firstLine="141" w:firstLineChars="50"/>
      </w:pPr>
      <w:r>
        <w:t>E-Commerce Platform – Project Documentation</w:t>
      </w:r>
    </w:p>
    <w:p w14:paraId="50D4ECB2"/>
    <w:p w14:paraId="13D62915">
      <w:r>
        <w:t>1. Project Overview</w:t>
      </w:r>
    </w:p>
    <w:p w14:paraId="0BD6B94C">
      <w:r>
        <w:t xml:space="preserve">This project is a full-stack E-Commerce Platform with a dedicated Admin Panel and Customer Interface. </w:t>
      </w:r>
    </w:p>
    <w:p w14:paraId="12E0D0A9">
      <w:r>
        <w:t>It supports real-world e-commerce features such as authentication, cart management, order processing,</w:t>
      </w:r>
    </w:p>
    <w:p w14:paraId="261620AA">
      <w:r>
        <w:t>invoice generation, logging, and API access with security and scalability in mind.</w:t>
      </w:r>
    </w:p>
    <w:p w14:paraId="39BCEE44"/>
    <w:p w14:paraId="75C89DF1">
      <w:r>
        <w:t>2. Objectives</w:t>
      </w:r>
    </w:p>
    <w:p w14:paraId="675771D4">
      <w:r>
        <w:t>- Build a complete e-commerce system with admin and customer roles</w:t>
      </w:r>
    </w:p>
    <w:p w14:paraId="664A78CD">
      <w:r>
        <w:t>- Ensure secure authentication and authorization</w:t>
      </w:r>
    </w:p>
    <w:p w14:paraId="0508F4C2">
      <w:r>
        <w:t>- Provide flexible product, order, and discount management</w:t>
      </w:r>
    </w:p>
    <w:p w14:paraId="764F8C17">
      <w:r>
        <w:t>- Implement API access with rate limiting and secure key storage</w:t>
      </w:r>
    </w:p>
    <w:p w14:paraId="5AB67B4B">
      <w:r>
        <w:t>- Maintain detailed system activity logs</w:t>
      </w:r>
    </w:p>
    <w:p w14:paraId="19FEC92C">
      <w:r>
        <w:t>- Follow normalized relational database design</w:t>
      </w:r>
    </w:p>
    <w:p w14:paraId="1669EF5B"/>
    <w:p w14:paraId="0982542B">
      <w:r>
        <w:t>3. System Roles</w:t>
      </w:r>
    </w:p>
    <w:p w14:paraId="25CE6DFD">
      <w:r>
        <w:t>Admin:</w:t>
      </w:r>
    </w:p>
    <w:p w14:paraId="28CBEDB7">
      <w:r>
        <w:t>- Manage products, brands, categories, and suppliers</w:t>
      </w:r>
    </w:p>
    <w:p w14:paraId="669AD17D">
      <w:r>
        <w:t>- Upload product images</w:t>
      </w:r>
    </w:p>
    <w:p w14:paraId="63CAFF8E">
      <w:r>
        <w:t>- Manage orders and generate invoices</w:t>
      </w:r>
    </w:p>
    <w:p w14:paraId="4E4F5DCE">
      <w:r>
        <w:t>- Create discounts</w:t>
      </w:r>
    </w:p>
    <w:p w14:paraId="03042B6C">
      <w:r>
        <w:t>- Generate and manage API keys</w:t>
      </w:r>
    </w:p>
    <w:p w14:paraId="218D13A3">
      <w:r>
        <w:t>- View logs</w:t>
      </w:r>
    </w:p>
    <w:p w14:paraId="7248E4CF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eastAsia="SimSun" w:cs="Cambria"/>
          <w:sz w:val="22"/>
          <w:szCs w:val="22"/>
          <w:lang w:val="en-US"/>
        </w:rPr>
        <w:t>-</w:t>
      </w:r>
      <w:r>
        <w:rPr>
          <w:rFonts w:hint="default" w:ascii="Cambria" w:hAnsi="Cambria" w:eastAsia="SimSun" w:cs="Cambria"/>
          <w:sz w:val="22"/>
          <w:szCs w:val="22"/>
        </w:rPr>
        <w:t xml:space="preserve">Email verification using </w:t>
      </w:r>
      <w:r>
        <w:rPr>
          <w:rStyle w:val="33"/>
          <w:rFonts w:hint="default" w:ascii="Cambria" w:hAnsi="Cambria" w:eastAsia="SimSun" w:cs="Cambria"/>
          <w:sz w:val="22"/>
          <w:szCs w:val="22"/>
        </w:rPr>
        <w:t>PHPMailer</w:t>
      </w:r>
      <w:r>
        <w:rPr>
          <w:rFonts w:hint="default" w:ascii="Cambria" w:hAnsi="Cambria" w:eastAsia="SimSun" w:cs="Cambria"/>
          <w:sz w:val="22"/>
          <w:szCs w:val="22"/>
        </w:rPr>
        <w:t xml:space="preserve"> and token-based validation</w:t>
      </w:r>
    </w:p>
    <w:p w14:paraId="1A6213B6"/>
    <w:p w14:paraId="0ADE8B1D">
      <w:r>
        <w:t>Customer:</w:t>
      </w:r>
    </w:p>
    <w:p w14:paraId="1DDEBB20">
      <w:r>
        <w:t>- Register/login (email &amp; Google OAuth)</w:t>
      </w:r>
    </w:p>
    <w:p w14:paraId="07E41126">
      <w:r>
        <w:t>- Browse products</w:t>
      </w:r>
    </w:p>
    <w:p w14:paraId="22479723">
      <w:r>
        <w:t>- Add to cart and place orders</w:t>
      </w:r>
    </w:p>
    <w:p w14:paraId="3530BD47">
      <w:r>
        <w:t>- Submit reviews</w:t>
      </w:r>
      <w:bookmarkStart w:id="0" w:name="_GoBack"/>
      <w:bookmarkEnd w:id="0"/>
    </w:p>
    <w:p w14:paraId="7F1594F6">
      <w:r>
        <w:t>- View order history</w:t>
      </w:r>
    </w:p>
    <w:p w14:paraId="7337C78C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</w:t>
      </w:r>
      <w:r>
        <w:rPr>
          <w:rFonts w:hint="default" w:ascii="Cambria" w:hAnsi="Cambria" w:eastAsia="SimSun" w:cs="Cambria"/>
          <w:sz w:val="22"/>
          <w:szCs w:val="22"/>
        </w:rPr>
        <w:t xml:space="preserve">Receive </w:t>
      </w:r>
      <w:r>
        <w:rPr>
          <w:rStyle w:val="33"/>
          <w:rFonts w:hint="default" w:ascii="Cambria" w:hAnsi="Cambria" w:eastAsia="SimSun" w:cs="Cambria"/>
          <w:sz w:val="22"/>
          <w:szCs w:val="22"/>
        </w:rPr>
        <w:t>order status notifications via email (PHPMailer)</w:t>
      </w:r>
    </w:p>
    <w:p w14:paraId="128A66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3BA64C67">
      <w:r>
        <w:t>4. Key Features</w:t>
      </w:r>
    </w:p>
    <w:p w14:paraId="6F6ED508">
      <w:r>
        <w:t>- Google OAuth &amp; Email authentication</w:t>
      </w:r>
    </w:p>
    <w:p w14:paraId="287D093E">
      <w:r>
        <w:t>- Secure password hashing</w:t>
      </w:r>
    </w:p>
    <w:p w14:paraId="6B9DB59D">
      <w:r>
        <w:t>- Product &amp; inventory management</w:t>
      </w:r>
    </w:p>
    <w:p w14:paraId="44DB821E">
      <w:r>
        <w:t>- Cart &amp; order workflow</w:t>
      </w:r>
    </w:p>
    <w:p w14:paraId="63875952">
      <w:r>
        <w:t>- Payment &amp; shipment tracking</w:t>
      </w:r>
    </w:p>
    <w:p w14:paraId="7451C501">
      <w:r>
        <w:t>- Reviews &amp; ratings</w:t>
      </w:r>
    </w:p>
    <w:p w14:paraId="521E50D7">
      <w:r>
        <w:t>- Discount system</w:t>
      </w:r>
    </w:p>
    <w:p w14:paraId="1A2F1236">
      <w:r>
        <w:t>- API key generation (SHA-256 hashed)</w:t>
      </w:r>
    </w:p>
    <w:p w14:paraId="1AD3F348">
      <w:r>
        <w:t>- Rate limiting</w:t>
      </w:r>
    </w:p>
    <w:p w14:paraId="5A62A3A0">
      <w:r>
        <w:t>- Activity logging</w:t>
      </w:r>
    </w:p>
    <w:p w14:paraId="1C749033"/>
    <w:p w14:paraId="41EC0DE0">
      <w:r>
        <w:t>5. Database Design</w:t>
      </w:r>
    </w:p>
    <w:p w14:paraId="13391C11">
      <w:r>
        <w:t>- MySQL (InnoDB)</w:t>
      </w:r>
    </w:p>
    <w:p w14:paraId="0F2A9872">
      <w:r>
        <w:t>- utf8mb4 encoding</w:t>
      </w:r>
    </w:p>
    <w:p w14:paraId="42152DDC">
      <w:r>
        <w:t>- Foreign key constraints</w:t>
      </w:r>
    </w:p>
    <w:p w14:paraId="762D641F">
      <w:r>
        <w:t>- Normalized (3NF / BCNF-oriented)</w:t>
      </w:r>
    </w:p>
    <w:p w14:paraId="7F482FCC"/>
    <w:p w14:paraId="007C5762">
      <w:r>
        <w:t>Core Tables:</w:t>
      </w:r>
    </w:p>
    <w:p w14:paraId="6EF195AF">
      <w:r>
        <w:t>customer, product, brand, category, sub_category, supplier,</w:t>
      </w:r>
    </w:p>
    <w:p w14:paraId="6AF486A1">
      <w:r>
        <w:t>product_image, cart, order, order_item, payment, shipment,</w:t>
      </w:r>
    </w:p>
    <w:p w14:paraId="1772F591">
      <w:r>
        <w:t>review, discount, verification, activity_log, api_key</w:t>
      </w:r>
    </w:p>
    <w:p w14:paraId="17839704"/>
    <w:p w14:paraId="4673194B">
      <w:r>
        <w:t>6. Security</w:t>
      </w:r>
    </w:p>
    <w:p w14:paraId="26543807">
      <w:r>
        <w:t>- Password hashing</w:t>
      </w:r>
    </w:p>
    <w:p w14:paraId="36066D82">
      <w:r>
        <w:t>- API key hashing (SHA-256)</w:t>
      </w:r>
    </w:p>
    <w:p w14:paraId="29322012">
      <w:r>
        <w:t>- Prepared statements</w:t>
      </w:r>
    </w:p>
    <w:p w14:paraId="01A11F5A">
      <w:r>
        <w:t>- Role-based access</w:t>
      </w:r>
    </w:p>
    <w:p w14:paraId="4F4732CC">
      <w:r>
        <w:t>- Secure OAuth integration</w:t>
      </w:r>
    </w:p>
    <w:p w14:paraId="64F33DF7"/>
    <w:p w14:paraId="17DE9EC3">
      <w:r>
        <w:t>7. Technology Stack</w:t>
      </w:r>
    </w:p>
    <w:p w14:paraId="1EADD337">
      <w:r>
        <w:t>Backend: PHP, MySQL</w:t>
      </w:r>
    </w:p>
    <w:p w14:paraId="3564B668">
      <w:r>
        <w:t>Frontend: HTML, CSS, Bootstrap, JavaScript</w:t>
      </w:r>
    </w:p>
    <w:p w14:paraId="0CD7DF30">
      <w:r>
        <w:t>Authentication: Google OAuth</w:t>
      </w:r>
    </w:p>
    <w:p w14:paraId="60F3AADD"/>
    <w:p w14:paraId="3E6460FE">
      <w:r>
        <w:t>8. Setup</w:t>
      </w:r>
    </w:p>
    <w:p w14:paraId="040FED40">
      <w:r>
        <w:t>- setup.php initializes database and schema</w:t>
      </w:r>
    </w:p>
    <w:p w14:paraId="5FB51EF5">
      <w:r>
        <w:t>- Creates tables and inserts sample data</w:t>
      </w:r>
    </w:p>
    <w:p w14:paraId="1ED7CB3C">
      <w:r>
        <w:t>- Creates default admin and test customer</w:t>
      </w:r>
    </w:p>
    <w:p w14:paraId="1CAB0A96"/>
    <w:p w14:paraId="72939D15">
      <w:r>
        <w:t>9. Future Enhancements</w:t>
      </w:r>
    </w:p>
    <w:p w14:paraId="096755AD">
      <w:r>
        <w:t>- Advanced search &amp; filters</w:t>
      </w:r>
    </w:p>
    <w:p w14:paraId="4E00CB86">
      <w:r>
        <w:t>- Wishlist</w:t>
      </w:r>
    </w:p>
    <w:p w14:paraId="17D1D696">
      <w:r>
        <w:t>- Email notifications</w:t>
      </w:r>
    </w:p>
    <w:p w14:paraId="0C961F15">
      <w:r>
        <w:t>- Admin analytics dashboard</w:t>
      </w:r>
    </w:p>
    <w:p w14:paraId="5037CC63">
      <w:r>
        <w:t>- API caching</w:t>
      </w:r>
    </w:p>
    <w:p w14:paraId="6AF86125"/>
    <w:p w14:paraId="7E57A26C">
      <w:r>
        <w:t>10. Conclusion</w:t>
      </w:r>
    </w:p>
    <w:p w14:paraId="59596F25">
      <w:r>
        <w:t>This project demonstrates a scalable, secure, and production-ready</w:t>
      </w:r>
    </w:p>
    <w:p w14:paraId="57DA6528">
      <w:r>
        <w:t>e-commerce platform suitable for academic and real-world use.</w:t>
      </w:r>
    </w:p>
    <w:p w14:paraId="1DE91068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itka Banner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egoe UI Variable Text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Heading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Subheading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Small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611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Rahul Raj Dey 2323744642</cp:lastModifiedBy>
  <dcterms:modified xsi:type="dcterms:W3CDTF">2026-01-25T07:52:07Z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057409FF26334FA38CE4337FC12C5761_12</vt:lpwstr>
  </property>
</Properties>
</file>